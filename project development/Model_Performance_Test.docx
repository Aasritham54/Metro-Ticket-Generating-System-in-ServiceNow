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87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53D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77AF3E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September 2026</w:t>
            </w:r>
          </w:p>
        </w:tc>
      </w:tr>
      <w:tr w14:paraId="6CBE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1B353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SWUID2026190360</w:t>
            </w:r>
            <w:bookmarkStart w:id="0" w:name="_GoBack"/>
            <w:bookmarkEnd w:id="0"/>
          </w:p>
        </w:tc>
      </w:tr>
      <w:tr w14:paraId="740DE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676458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14:paraId="14413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</w:tcPr>
          <w:p w14:paraId="55AB87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>
      <w:pPr>
        <w:rPr>
          <w:rFonts w:ascii="Times New Roman" w:hAnsi="Times New Roman" w:cs="Times New Roman"/>
          <w:sz w:val="24"/>
          <w:szCs w:val="24"/>
        </w:rPr>
      </w:pPr>
    </w:p>
    <w:p w14:paraId="28357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2104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4D6BED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3552" w:type="dxa"/>
          </w:tcPr>
          <w:p w14:paraId="408AB9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14:paraId="2DC7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4119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14:paraId="5C4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6808C2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14:paraId="6C97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2DF217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14:paraId="309E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0E1D1E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14:paraId="4F8E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</w:tcPr>
          <w:p w14:paraId="581F0A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>
      <w:pPr>
        <w:rPr>
          <w:rFonts w:ascii="Times New Roman" w:hAnsi="Times New Roman" w:cs="Times New Roman"/>
          <w:sz w:val="24"/>
          <w:szCs w:val="24"/>
        </w:rPr>
      </w:pPr>
    </w:p>
    <w:p w14:paraId="0B10EE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Conclusion:</w:t>
      </w:r>
      <w:r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F3F"/>
    <w:rsid w:val="00B14F90"/>
    <w:rsid w:val="00B15291"/>
    <w:rsid w:val="00B47730"/>
    <w:rsid w:val="00CB0664"/>
    <w:rsid w:val="00D43116"/>
    <w:rsid w:val="00E92EDA"/>
    <w:rsid w:val="00FC693F"/>
    <w:rsid w:val="6E8618D0"/>
    <w:rsid w:val="75DA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53FE4B-0668-44AE-A9ED-A302484C3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1400</Characters>
  <Lines>11</Lines>
  <Paragraphs>3</Paragraphs>
  <TotalTime>1</TotalTime>
  <ScaleCrop>false</ScaleCrop>
  <LinksUpToDate>false</LinksUpToDate>
  <CharactersWithSpaces>1586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2026-09-05T16:50:00Z</dcterms:created>
  <dc:creator>python-docx</dc:creator>
  <dc:description>generated by python-docx</dc:description>
  <cp:lastModifiedBy>Lekhana</cp:lastModifiedBy>
  <dcterms:modified xsi:type="dcterms:W3CDTF">2026-09-28T04:19:01Z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27E1E99CF0C549BDA691CA3981E604FF_13</vt:lpwstr>
  </property>
</Properties>
</file>