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A78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>Project Design Phase</w:t>
      </w:r>
    </w:p>
    <w:p w14:paraId="108312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FA83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F95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175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14:paraId="7DFCB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9A3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66215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SWUID2026190360</w:t>
            </w:r>
            <w:bookmarkStart w:id="0" w:name="_GoBack"/>
            <w:bookmarkEnd w:id="0"/>
          </w:p>
        </w:tc>
      </w:tr>
      <w:tr w14:paraId="313E7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22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8D9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14:paraId="1E08A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Problem – Solution Fit</w:t>
      </w:r>
    </w:p>
    <w:p w14:paraId="34D17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Problem–Solution Fit identifies the main commuter problems in metro ticket booking and shows how the proposed ServiceNow solution directly addresses them.</w:t>
      </w:r>
    </w:p>
    <w:p w14:paraId="2E500E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Purpose</w:t>
      </w:r>
    </w:p>
    <w:p w14:paraId="5CFCDB3E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Reduce waiting time and manual effort during metro ticket booking.</w:t>
      </w:r>
    </w:p>
    <w:p w14:paraId="6E59E8B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Provide a simple digital booking experience through ServiceNow.</w:t>
      </w:r>
    </w:p>
    <w:p w14:paraId="7FD6CB47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Automate fare calculation and reduce calculation errors.</w:t>
      </w:r>
    </w:p>
    <w:p w14:paraId="328CDD08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Generate QR-based digital tickets for convenient access.</w:t>
      </w:r>
    </w:p>
    <w:p w14:paraId="1A6C3ED0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Support digital payment options such as UPI and cards.</w:t>
      </w:r>
    </w:p>
    <w:p w14:paraId="298BCC4C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Reduce paper usage and improve operational efficiency.</w:t>
      </w:r>
    </w:p>
    <w:p w14:paraId="7D366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E2CA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Metro Ticket Generating System – Problem–Solution Fit Canvas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45E08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C6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14:paraId="0D605363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1207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14:paraId="68E333EA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Long queues, manual ticket purchase, fare calculation difficulty, physical 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34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14:paraId="451F8C12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14:paraId="578E4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302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14:paraId="37C6E209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Book a 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AD3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14:paraId="2B6572E7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56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14:paraId="7F700EB6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14:paraId="0F05C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FE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14:paraId="0225604B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Peak-hour travel, urgent journeys, long queues, lack 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825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14:paraId="47D92C7B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811D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CH  CHANNELS OF AWARENESS</w:t>
            </w:r>
          </w:p>
          <w:p w14:paraId="6F42031E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14:paraId="279922BA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435D4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E3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14:paraId="6089BA83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6ED3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14:paraId="2773D627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4EC3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14:paraId="18994D16">
            <w:pPr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14:paraId="13C564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References</w:t>
      </w:r>
    </w:p>
    <w:p w14:paraId="5E1356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https://www.ideahackers.network/problem-solution-fit-canvas/</w:t>
      </w:r>
    </w:p>
    <w:p w14:paraId="0F018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https://medium.com/@epicantus/problem-solution-fit-canvas-aa3dd59cb4fe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5F0"/>
    <w:rsid w:val="009B3C05"/>
    <w:rsid w:val="00AA1D8D"/>
    <w:rsid w:val="00B47730"/>
    <w:rsid w:val="00CB0664"/>
    <w:rsid w:val="00FC693F"/>
    <w:rsid w:val="176B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354</Words>
  <Characters>2327</Characters>
  <Lines>19</Lines>
  <Paragraphs>5</Paragraphs>
  <TotalTime>0</TotalTime>
  <ScaleCrop>false</ScaleCrop>
  <LinksUpToDate>false</LinksUpToDate>
  <CharactersWithSpaces>2648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2026-09-05T14:23:00Z</dcterms:created>
  <dc:creator>python-docx</dc:creator>
  <dc:description>generated by python-docx</dc:description>
  <cp:lastModifiedBy>Lekhana</cp:lastModifiedBy>
  <dcterms:modified xsi:type="dcterms:W3CDTF">2026-09-28T04:16:43Z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42F1EB55922943F8BB8F19768D7AA998_12</vt:lpwstr>
  </property>
</Properties>
</file>